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针对CHNCXR病灶识别问题的原因分析与改进方案讨论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2026.10.18 18：30</w:t>
            </w:r>
            <w:bookmarkStart w:id="0" w:name="_GoBack"/>
            <w:bookmarkEnd w:id="0"/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郑东图书馆研究厢206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4AC7FB4B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次会议主要围绕上次汇报中老师提出的病灶识别问题展开讨论，重点分析当前模型分类结果与病灶实际位置不一致的可能原因，并初步确定后续改进方向。大家认为，模型能够正确判断图像类别，并不代表模型真正关注了病灶区域，因此需要进一步区分“分类是否正确”和“归因结果是否有效定位病灶”这两个问题。</w:t>
            </w:r>
          </w:p>
          <w:p w14:paraId="5392651A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陈纪仰提出，CHNCXR数据可能主要提供图像级标签，而不是精确的病灶框或像素级掩码。如果缺少明确的病灶位置标注，Pointing Game等定位指标可能无法完全反映归因方法的实际效果，因此需要先确认数据标注情况，再判断问题究竟来自模型、解释方法还是评价方式。杜孟泽认为，部分病灶面积较小、边界不明显，经过图像缩放和SLIC分区后，病灶可能被合并到较大的区域中，导致归因热图难以准确覆盖病灶位置。朱炳政补充，当前还需要检查遮挡基线、超像素数量、热图还原尺寸以及目标类别选择是否一致，避免由于实现细节造成定位偏差。</w:t>
            </w:r>
          </w:p>
          <w:p w14:paraId="62FFC391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讨论中，邹研泽提出模型也可能学习了病灶以外的背景信息，例如图像构图、设备差异或其他与类别相关的特征，从而出现分类结果正确但关注区域不合理的情况。张泰瑜建议结合已经完成的SLIC与Patch/Grid对照结果，进一步观察不同区域划分方式对归因结果的影响，同时保持样本、预处理、模型输出和评价指标一致。大家最终认为，当前不能简单地把问题归结为某一种归因方法效果较差，应先从数据标签、病灶尺度、区域划分、模型关注位置和评价指标适用性几个方面逐项排查。</w:t>
            </w:r>
          </w:p>
          <w:p w14:paraId="6717FF33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会议决定，后续先对CHNCXR样本进行人工检查，整理典型的定位失败案例，并核对病灶大小、图像质量和模型预测情况。在此基础上，再选择部分样本进行更细粒度的区域划分和不同掩码设置对照实验。对于没有明确病灶标注的样本，暂不把单一定位指标作为最终结论，而是结合归因图、遮挡实验和分类置信度变化进行综合判断。</w:t>
            </w:r>
          </w:p>
          <w:p w14:paraId="1EE6C5DA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前的遗留问题是，当前病灶定位效果不佳主要由病灶过小、区域划分过粗、模型关注背景信息，还是数据标注和评价方式不匹配造成的，尚不能立即确定。下一次会议将检查样本分析和参数核对结果，决定是否补充细粒度分区实验，并进一步确定中期报告中对该问题的解释方式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0130" cy="2727960"/>
                  <wp:effectExtent l="0" t="0" r="1270" b="2540"/>
                  <wp:docPr id="1" name="图片 1" descr="dfbbf3fc534aa8558c1275929c421e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fbbf3fc534aa8558c1275929c421e4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1CD278F5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84</Characters>
  <Lines>0</Lines>
  <Paragraphs>0</Paragraphs>
  <TotalTime>9</TotalTime>
  <ScaleCrop>false</ScaleCrop>
  <LinksUpToDate>false</LinksUpToDate>
  <CharactersWithSpaces>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2026-10-18T10:45:40Z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BCB8435F57924E2BAA33D86750E35737_13</vt:lpwstr>
  </property>
</Properties>
</file>