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项目协作方案研讨与成员分工确认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2026/09/07 18:00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郑东图书馆研究厢206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37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陈纪仰、朱炳政、杜孟泽、邹研泽、张泰瑜</w:t>
            </w:r>
          </w:p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本次会议准备讨论项目协作方案、工具选择、任务拆解以及各成员的具体职责。会议开始后，张泰瑜先整理了当前项目整体进度，指出小组已经完成选题讨论和 M1 初步框架，但仍需要明确后续每个人负责的具体内容。陈纪仰提出核心技术部分应尽早固定，避免后续方向反复变化；朱炳政认为报告撰写和实验实现需要同步推进，不能等代码全部完成后再写报告；杜孟泽提出资料和数据应统一存放，方便成员查阅和引用；邹研泽建议建立问题记录表，将实验中遇到的问题、解决方式和负责人记录下来。会议结论为：小组采用统一文档进行协同编辑，并按照模块划分任务。任务分工为：陈纪仰负责技术方案和模型流程说明，朱炳政负责报告整合与最终检查，杜孟泽负责数据和资料整理，邹研泽负责实验问题记录与结果分析，张泰瑜负责会议纪要、进度跟踪和格式检查。截止时间为 2026/09/08 18:00。遗留问题是部分模块之间的衔接方式还需进一步确认，下一次会议将集中修改 M1 报告。</w:t>
            </w:r>
            <w:bookmarkStart w:id="0" w:name="_GoBack"/>
            <w:bookmarkEnd w:id="0"/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6640" cy="3649345"/>
                  <wp:effectExtent l="0" t="0" r="10160" b="8255"/>
                  <wp:docPr id="1" name="图片 1" descr="9dc917e1276f3c59e39b291edf8ab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9dc917e1276f3c59e39b291edf8aba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386753A"/>
    <w:rsid w:val="2B2F1FE3"/>
    <w:rsid w:val="435C3C0F"/>
    <w:rsid w:val="449E3195"/>
    <w:rsid w:val="69F51B40"/>
    <w:rsid w:val="6DB05AB0"/>
    <w:rsid w:val="73A25E44"/>
    <w:rsid w:val="7F44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333</Words>
  <Characters>350</Characters>
  <Lines>0</Lines>
  <Paragraphs>0</Paragraphs>
  <TotalTime>2</TotalTime>
  <ScaleCrop>false</ScaleCrop>
  <LinksUpToDate>false</LinksUpToDate>
  <CharactersWithSpaces>351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2026-09-10T08:36:00+08:00</dcterms:created>
  <dc:creator>课程组</dc:creator>
  <dc:description>generated by python-docx</dc:description>
  <cp:lastModifiedBy>张泰瑜</cp:lastModifiedBy>
  <dcterms:modified xsi:type="dcterms:W3CDTF">2026-09-10T08:36:00+08:00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3FA6A7F55E2B421A9DDF18A75DAC5EB2_13</vt:lpwstr>
  </property>
</Properties>
</file>