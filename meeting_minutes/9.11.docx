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阶段汇报准备与报告内容熟悉完善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2026/09/11 18:00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郑东图书馆研究厢206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6085FC0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本次会议主要围绕明天阶段汇报进行准备，重点熟悉项目报告书内容、梳理汇报逻辑，并检查 PPT 中需要修改的部分。会议中，小组成员共同回顾了报告中的问题分析、任务建模、方法选择、技术路线和实验设计等内容，明确明天汇报应按照“研究背景、研究目标、方法选择、数据与模型、实验设计”的顺序展开。</w:t>
            </w:r>
          </w:p>
          <w:p w14:paraId="3F277192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讨论过程中，陈纪仰提出汇报时要先讲清楚模型可解释性研究的背景和意义；朱炳政指出方法介绍部分应突出 Ablation、LIME、RISE、KernelSHAP 的区别，避免只罗列概念；杜梦泽认为 PPT 部分页面文字较多，需要进一步精简并优化排版；邹研泽补充说明医学影像数据部分要注意定位性评价的样本范围；张泰瑜负责记录会议内容，并整理可能被老师追问的问题。</w:t>
            </w:r>
          </w:p>
          <w:p w14:paraId="19CB4AE3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会议决定由杜梦泽负责修改 PPT，重点调整方法介绍页、技术路线页和实验设计页；陈纪仰负责准备技术路线部分的汇报内容；朱炳政负责核对报告与 PPT 的一致性；邹研泽负责整理可能问题及回答；张泰瑜负责会议纪要和汇报流程检查。相关修改于 2026/09/11 22:00 前完成。遗留问题是部分 PPT 页面还需最终检查，下一次会议将在正式汇报前进行简短模拟汇报。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63465" cy="3646170"/>
                  <wp:effectExtent l="0" t="0" r="635" b="11430"/>
                  <wp:docPr id="1" name="图片 1" descr="22f391ad05a4d333bc59d90e744435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22f391ad05a4d333bc59d90e744435b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346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B2F1FE3"/>
    <w:rsid w:val="5D343419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qFormat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12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2026-09-11T20:37:00+08:00</dcterms:created>
  <dc:creator>课程组</dc:creator>
  <dc:description>generated by python-docx</dc:description>
  <cp:lastModifiedBy>张泰瑜</cp:lastModifiedBy>
  <dcterms:modified xsi:type="dcterms:W3CDTF">2026-09-11T20:37:00+08:00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63E296097F15413A87F9966395402216_13</vt:lpwstr>
  </property>
</Properties>
</file>