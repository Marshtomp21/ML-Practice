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机器学习综合实践选题讨论与初步实验规划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2026/09/04 14:00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图书馆2楼沙发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437D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陈纪仰、朱炳政、杜孟泽、邹研泽、张泰瑜</w:t>
            </w:r>
          </w:p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会议准备讨论课程实践任务的选题方向、项目可行性以及后续推进计划。会议开始后，成员首先共同阅读课程任务要求，明确项目需要包含问题分析、方法设计、实验实现和结果总结等内容。陈纪仰提出应优先选择资料较充分、后续可实现性较强的方向；朱炳政认为选题不能只停留在概念层面，还需要考虑代码实现和实验验证；杜孟泽提出应尽早确定数据来源，避免后期因数据不足影响实验；邹研泽补充说明报告中需要体现任务背景和技术路线；张泰瑜负责记录会议内容，并整理初步时间安排。经讨论，小组决定围绕机器学习相关应用任务继续推进，并先完成选题调研和初步实验规划。任务分工为：陈纪仰负责整理可选技术方案，朱炳政负责查找相关代码和参考资料，杜孟泽负责梳理可能使用的数据集，邹研泽负责记录技术难点，张泰瑜负责汇总会议记录和形成初步计划。截止时间为 2026/09/05 18:00。遗留问题是具体实验路线尚未完全确定，下一次会议将重点讨论 M1 阶段的需求分析与任务建模。</w:t>
            </w:r>
            <w:bookmarkStart w:id="0" w:name="_GoBack"/>
            <w:bookmarkEnd w:id="0"/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878787"/>
                <w:sz w:val="21"/>
              </w:rPr>
              <w:drawing>
                <wp:inline distT="0" distB="0" distL="114300" distR="114300">
                  <wp:extent cx="4866640" cy="3649345"/>
                  <wp:effectExtent l="0" t="0" r="10160" b="8255"/>
                  <wp:docPr id="1" name="图片 1" descr="fa52142ebcaff707d18cd18c78b66c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fa52142ebcaff707d18cd18c78b66cbb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40" cy="364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color w:val="878787"/>
                <w:sz w:val="21"/>
              </w:rPr>
              <w:t xml:space="preserve"> </w:t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1CE7F9B"/>
    <w:rsid w:val="2B2F1FE3"/>
    <w:rsid w:val="449E3195"/>
    <w:rsid w:val="617256EF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342</Words>
  <Characters>357</Characters>
  <Lines>0</Lines>
  <Paragraphs>0</Paragraphs>
  <TotalTime>28</TotalTime>
  <ScaleCrop>false</ScaleCrop>
  <LinksUpToDate>false</LinksUpToDate>
  <CharactersWithSpaces>359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2026-09-10T08:12:00+08:00</dcterms:created>
  <dc:creator>课程组</dc:creator>
  <dc:description>generated by python-docx</dc:description>
  <cp:lastModifiedBy>张泰瑜</cp:lastModifiedBy>
  <dcterms:modified xsi:type="dcterms:W3CDTF">2026-09-10T08:12:00+08:00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48602F43028D408CA76A03502B57CE3B_13</vt:lpwstr>
  </property>
</Properties>
</file>