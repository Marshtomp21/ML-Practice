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M2 研究任务推进与技术实现路径确认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2026/09/09 18:00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郑东图书馆研究厢208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37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陈纪仰、朱炳政、杜孟泽、邹研泽、张泰瑜</w:t>
            </w:r>
          </w:p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本次会议准备讨论 M2 阶段的研究任务、技术实现路径和后续实验安排。会议开始后，陈纪仰介绍了当前核心模块的设计思路，认为后续需要将 M1 中的任务建模进一步落实到具体实现流程中。朱炳政提出 M2 阶段应重点保留实验过程和中间结果，方便后续写入报告；杜孟泽说明数据整理工作已基本形成方向，但仍需要根据实验需求继续调整；邹研泽提出应记录不同方案的优缺点，为最终结果分析提供依据；张泰瑜负责整理会议讨论内容，并提醒各成员注意截止时间。会议结论为：M2 阶段将围绕核心模块实现、实验验证和结果记录三个方面推进。任务分工为：陈纪仰负责核心算法或模型流程实现，朱炳政负责报告中 M2 部分的结构设计，杜孟泽负责数据处理和输入整理，邹研泽负责实验结果记录与问题归纳，张泰瑜负责进度汇总和会议记录。截止时间为 2026/09/10 18:00。遗留问题是部分实现细节仍需调试，下一次会议将评估 M1 质量并准备阶段汇报。</w:t>
            </w:r>
            <w:bookmarkStart w:id="0" w:name="_GoBack"/>
            <w:bookmarkEnd w:id="0"/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0130" cy="2727960"/>
                  <wp:effectExtent l="0" t="0" r="1270" b="2540"/>
                  <wp:docPr id="1" name="图片 1" descr="2d71a4042ed1cf6c374599fbe14549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d71a4042ed1cf6c374599fbe14549d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3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8541E37"/>
    <w:rsid w:val="2B2F1FE3"/>
    <w:rsid w:val="2D765922"/>
    <w:rsid w:val="435C3C0F"/>
    <w:rsid w:val="449E3195"/>
    <w:rsid w:val="69F51B40"/>
    <w:rsid w:val="73A25E44"/>
    <w:rsid w:val="78422007"/>
    <w:rsid w:val="7F4469DB"/>
    <w:rsid w:val="7FF0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354</Characters>
  <Lines>0</Lines>
  <Paragraphs>0</Paragraphs>
  <TotalTime>1</TotalTime>
  <ScaleCrop>false</ScaleCrop>
  <LinksUpToDate>false</LinksUpToDate>
  <CharactersWithSpaces>363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2026-09-10T08:54:00+08:00</dcterms:created>
  <dc:creator>课程组</dc:creator>
  <dc:description>generated by python-docx</dc:description>
  <cp:lastModifiedBy>张泰瑜</cp:lastModifiedBy>
  <dcterms:modified xsi:type="dcterms:W3CDTF">2026-09-10T08:54:00+08:00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56C1F50966774B2EAD4A9E36B7147361_13</vt:lpwstr>
  </property>
</Properties>
</file>