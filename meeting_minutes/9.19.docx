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M4参数扫描与消融实验方案设计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2026/09/19 18：00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 204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128309E1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本次会议准备讨论M4阶段参数扫描和消融实验的具体设计，重点确定默认配置、扫描变量、对照条件以及不同指标的记录方式，为后续实验提供统一方案。</w:t>
            </w:r>
          </w:p>
          <w:p w14:paraId="6B46ED3C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结合M3阶段的实验结果，大家决定先将当前默认配置作为基线，包括固定样本、模型权重、预处理方式、目标类别和评价指标。M4阶段采用单因素扫描方式，分别考察超像素数量、RISE网格规模和模型前向预算对实验结果的影响，不进行所有参数的全组合测试，以便区分不同因素的影响。实验过程中继续统一记录忠实性、稳定性、效率和定位能力，并同时保存实际超像素数量和模型前向次数。梯度方法暂定作为后续的外部对照，待基础参数扫描完成后再决定具体比较方式。</w:t>
            </w:r>
          </w:p>
          <w:p w14:paraId="66A79961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会议结论是，今天先完成M4实验方案和参数表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的设计，暂不运行新的M4实验。陈纪仰负责整理参数扫描范围和固定控制条件，朱炳政负责检查现有代码是否支持参数记录，邹研泽负责梳理各项指标的输出格式，杜孟泽负责整理实验流程图，张泰瑜负责汇总方案并形成实验清单，计划于2026年9月20日20:00前完成。</w:t>
            </w:r>
          </w:p>
          <w:p w14:paraId="3F1E7930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目前遗留问题是不同参数组合下的实验规模、CHNCXR补充实验以及梯度方法的具体选择还没有最终确定。下一次会议将检查M4实验方案，确认参数表和记录格式后，再安排小规模试运行。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DAF31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38065" cy="3628390"/>
                  <wp:effectExtent l="0" t="0" r="635" b="3810"/>
                  <wp:docPr id="1" name="图片 1" descr="ee06c0e90df88127f810d1a369b641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e06c0e90df88127f810d1a369b641d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065" cy="362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8D1CE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</w:p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3575050" cy="7774305"/>
                  <wp:effectExtent l="0" t="0" r="6350" b="10795"/>
                  <wp:docPr id="2" name="图片 2" descr="5169174cfd66378466254b001418e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5169174cfd66378466254b001418e0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050" cy="777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67523451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84</Characters>
  <Lines>0</Lines>
  <Paragraphs>0</Paragraphs>
  <TotalTime>3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2026-09-19T11:19:41Z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3F46BF0D38B6452681EEC384A3DF9B09_13</vt:lpwstr>
  </property>
</Properties>
</file>